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ms-office.classificationlabel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media/document_image_rId3.png" ContentType="image/png"/>
  <Override PartName="/word/media/document_image_rId4.png" ContentType="image/png"/>
  <Override PartName="/word/media/document_image_rId5.png" ContentType="image/png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="http://schemas.openxmlformats.org/wordprocessingml/2006/main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body>
    <w:p>
      <w:r>
        <w:t/>
      </w:r>
      <w:r>
        <w:drawing>
          <wp:inline distT="0" distB="0" distL="0" distR="0">
            <wp:extent cx="5943600" cy="822941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4068890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8229410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</Relationships>

</file>

<file path=docMetadata/LabelInfo.xml><?xml version="1.0" encoding="utf-8"?>
<clbl:labelList xmlns:clbl="http://schemas.microsoft.com/office/2020/mipLabelMetadata">
  <clbl:label id="{dffd51a4-5314-4c60-bce6-0affc34d9cd7}" enabled="1" method="Standard" siteId="{4a156c19-bc94-41ac-aacf-954686490869}" contentBits="0" removed="0"/>
</clbl:labelList>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